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F2F83">
      <w:pPr>
        <w:pStyle w:val="36"/>
      </w:pPr>
      <w:r>
        <w:t>Online Resume Builder (MySQL Only)</w:t>
      </w:r>
    </w:p>
    <w:p w14:paraId="5A28AE20">
      <w:pPr>
        <w:pStyle w:val="2"/>
      </w:pPr>
      <w:r>
        <w:t>📁 Project Structure</w:t>
      </w:r>
    </w:p>
    <w:p w14:paraId="65EF480B">
      <w:r>
        <w:br w:type="textWrapping"/>
      </w:r>
      <w:r>
        <w:t>| File/Folder           | Description                                   |</w:t>
      </w:r>
      <w:r>
        <w:br w:type="textWrapping"/>
      </w:r>
      <w:r>
        <w:t>|------------------------|-----------------------------------------------|</w:t>
      </w:r>
      <w:r>
        <w:br w:type="textWrapping"/>
      </w:r>
      <w:r>
        <w:t>| schema.sql             | DDL script to create all tables               |</w:t>
      </w:r>
      <w:r>
        <w:br w:type="textWrapping"/>
      </w:r>
      <w:r>
        <w:t>| sample_data.sql        | Sample data insertions                        |</w:t>
      </w:r>
      <w:r>
        <w:br w:type="textWrapping"/>
      </w:r>
      <w:r>
        <w:t>| views.sql              | Views for resume export and version comparison |</w:t>
      </w:r>
      <w:r>
        <w:br w:type="textWrapping"/>
      </w:r>
      <w:r>
        <w:t>| procedures.sql         | Stored procedures for creating resumes, etc.  |</w:t>
      </w:r>
      <w:r>
        <w:br w:type="textWrapping"/>
      </w:r>
      <w:r>
        <w:t>| functions.sql          | Reusable functions like get_latest_version()  |</w:t>
      </w:r>
      <w:r>
        <w:br w:type="textWrapping"/>
      </w:r>
      <w:r>
        <w:t>| triggers.sql           | Triggers for audit logs                       |</w:t>
      </w:r>
      <w:r>
        <w:br w:type="textWrapping"/>
      </w:r>
      <w:r>
        <w:t>| README.md              | Project explanation and usage                 |</w:t>
      </w:r>
      <w:r>
        <w:br w:type="textWrapping"/>
      </w:r>
      <w:r>
        <w:t>| er_diagram.png         | Entity-Relationship Diagram                   |</w:t>
      </w:r>
      <w:r>
        <w:br w:type="textWrapping"/>
      </w:r>
      <w:r>
        <w:t>| improvement_procedure.sql | Suggests missing resume sections          |</w:t>
      </w:r>
      <w:r>
        <w:br w:type="textWrapping"/>
      </w:r>
    </w:p>
    <w:p w14:paraId="210AB9E5">
      <w:pPr>
        <w:pStyle w:val="2"/>
      </w:pPr>
      <w:r>
        <w:t>🧠 Core Features Implemented</w:t>
      </w:r>
    </w:p>
    <w:p w14:paraId="7C6E73F2">
      <w:pPr>
        <w:pStyle w:val="23"/>
      </w:pPr>
      <w:r>
        <w:t>✅ User Management: User registration with username, email, and password hash.</w:t>
      </w:r>
    </w:p>
    <w:p w14:paraId="51F88DDD">
      <w:pPr>
        <w:pStyle w:val="23"/>
      </w:pPr>
      <w:r>
        <w:t>✅ Templates: Support for multiple resume templates.</w:t>
      </w:r>
    </w:p>
    <w:p w14:paraId="50AA893D">
      <w:pPr>
        <w:pStyle w:val="23"/>
      </w:pPr>
      <w:r>
        <w:t>✅ Section Management: Dynamic sections like Education, Skills, Experience.</w:t>
      </w:r>
    </w:p>
    <w:p w14:paraId="070D15C4">
      <w:pPr>
        <w:pStyle w:val="23"/>
      </w:pPr>
      <w:r>
        <w:t>✅ Resume Creation: Create and manage resume content and layout.</w:t>
      </w:r>
    </w:p>
    <w:p w14:paraId="3EE525C6">
      <w:pPr>
        <w:pStyle w:val="23"/>
      </w:pPr>
      <w:r>
        <w:t>✅ Data Input: Store user data for each section and resume.</w:t>
      </w:r>
    </w:p>
    <w:p w14:paraId="67B44D1B">
      <w:pPr>
        <w:pStyle w:val="23"/>
      </w:pPr>
      <w:r>
        <w:t>✅ Versioning: Save multiple versions of resumes.</w:t>
      </w:r>
    </w:p>
    <w:p w14:paraId="29297579">
      <w:pPr>
        <w:pStyle w:val="23"/>
      </w:pPr>
      <w:r>
        <w:t>✅ Resume Export: Simulated via SQL view (resume_export_view).</w:t>
      </w:r>
    </w:p>
    <w:p w14:paraId="5A2FF2D1">
      <w:pPr>
        <w:pStyle w:val="23"/>
      </w:pPr>
      <w:r>
        <w:t>✅ Audit Logging: Tracked via triggers on section entries.</w:t>
      </w:r>
    </w:p>
    <w:p w14:paraId="094F0B72">
      <w:pPr>
        <w:pStyle w:val="2"/>
      </w:pPr>
      <w:r>
        <w:t>🏗️ Bonus Features</w:t>
      </w:r>
    </w:p>
    <w:p w14:paraId="4B67EE9F">
      <w:pPr>
        <w:pStyle w:val="23"/>
      </w:pPr>
      <w:r>
        <w:t>Multi-language support with Languages and Resume_Languages tables.</w:t>
      </w:r>
    </w:p>
    <w:p w14:paraId="2E2AF2E9">
      <w:pPr>
        <w:pStyle w:val="23"/>
      </w:pPr>
      <w:r>
        <w:t>Tagging using Tags and Entry_Tags tables.</w:t>
      </w:r>
    </w:p>
    <w:p w14:paraId="565984B7">
      <w:pPr>
        <w:pStyle w:val="23"/>
      </w:pPr>
      <w:r>
        <w:t>Collaborative editing via Collaborators table.</w:t>
      </w:r>
    </w:p>
    <w:p w14:paraId="1AF46326">
      <w:pPr>
        <w:pStyle w:val="23"/>
      </w:pPr>
      <w:r>
        <w:t>Soft delete support using is_deleted flags.</w:t>
      </w:r>
    </w:p>
    <w:p w14:paraId="16789158">
      <w:pPr>
        <w:pStyle w:val="23"/>
      </w:pPr>
      <w:r>
        <w:t>Resume improvement suggestions using suggest_resume_improvements procedure.</w:t>
      </w:r>
    </w:p>
    <w:p w14:paraId="31D7A175">
      <w:pPr>
        <w:pStyle w:val="2"/>
      </w:pPr>
      <w:r>
        <w:t>🔧 How to Use</w:t>
      </w:r>
    </w:p>
    <w:p w14:paraId="51D3E5F3">
      <w:r>
        <w:t>1. Setup</w:t>
      </w:r>
    </w:p>
    <w:p w14:paraId="57F98F8F">
      <w:r>
        <w:br w:type="textWrapping"/>
      </w:r>
      <w:r>
        <w:t>Run the scripts in this order:</w:t>
      </w:r>
      <w:r>
        <w:br w:type="textWrapping"/>
      </w:r>
      <w:r>
        <w:t>SOURCE schema.sql;</w:t>
      </w:r>
      <w:r>
        <w:br w:type="textWrapping"/>
      </w:r>
      <w:r>
        <w:t>SOURCE sample_data.sql;</w:t>
      </w:r>
      <w:r>
        <w:br w:type="textWrapping"/>
      </w:r>
      <w:r>
        <w:t>SOURCE functions.sql;</w:t>
      </w:r>
      <w:r>
        <w:br w:type="textWrapping"/>
      </w:r>
      <w:r>
        <w:t>SOURCE procedures.sql;</w:t>
      </w:r>
      <w:r>
        <w:br w:type="textWrapping"/>
      </w:r>
      <w:r>
        <w:t>SOURCE triggers.sql;</w:t>
      </w:r>
      <w:r>
        <w:br w:type="textWrapping"/>
      </w:r>
      <w:r>
        <w:t>SOURCE views.sql;</w:t>
      </w:r>
      <w:r>
        <w:br w:type="textWrapping"/>
      </w:r>
      <w:r>
        <w:t>SOURCE improvement_procedure.sql;</w:t>
      </w:r>
      <w:r>
        <w:br w:type="textWrapping"/>
      </w:r>
    </w:p>
    <w:p w14:paraId="5146E9F0">
      <w:r>
        <w:t>2. Sample Usage</w:t>
      </w:r>
    </w:p>
    <w:p w14:paraId="5EE5F143">
      <w:pPr>
        <w:pStyle w:val="23"/>
      </w:pPr>
      <w:r>
        <w:t>CALL create_resume(1, 1);</w:t>
      </w:r>
    </w:p>
    <w:p w14:paraId="485D10A1">
      <w:pPr>
        <w:pStyle w:val="23"/>
      </w:pPr>
      <w:r>
        <w:t>CALL add_section_to_resume(1, 2, 1);</w:t>
      </w:r>
    </w:p>
    <w:p w14:paraId="3F50D270">
      <w:pPr>
        <w:pStyle w:val="23"/>
      </w:pPr>
      <w:r>
        <w:t>CALL save_resume_version(1);</w:t>
      </w:r>
    </w:p>
    <w:p w14:paraId="58F2D114">
      <w:pPr>
        <w:pStyle w:val="23"/>
      </w:pPr>
      <w:r>
        <w:t>SELECT * FROM resume_export_view WHERE username = 'john_doe';</w:t>
      </w:r>
    </w:p>
    <w:p w14:paraId="162F71A7">
      <w:pPr>
        <w:pStyle w:val="23"/>
      </w:pPr>
      <w:r>
        <w:t>CALL suggest_resume_improvements(1);</w:t>
      </w:r>
    </w:p>
    <w:p w14:paraId="0CA7DF42">
      <w:pPr>
        <w:pStyle w:val="2"/>
      </w:pPr>
      <w:r>
        <w:t>🗂️ ER Diagram</w:t>
      </w:r>
    </w:p>
    <w:p w14:paraId="1294B256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478145" cy="2536190"/>
            <wp:effectExtent l="0" t="0" r="8255" b="8890"/>
            <wp:docPr id="1" name="Picture 1" descr="online_resume_builder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nline_resume_builder_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55ECD27">
      <w:pPr>
        <w:pStyle w:val="2"/>
      </w:pPr>
      <w:r>
        <w:t>🧠 Tech Requirements</w:t>
      </w:r>
    </w:p>
    <w:p w14:paraId="504CDB0E">
      <w:r>
        <w:t>• MySQL 8.0 or above</w:t>
      </w:r>
      <w:r>
        <w:br w:type="textWrapping"/>
      </w:r>
      <w:r>
        <w:t>• No frontend/backend code</w:t>
      </w:r>
      <w:r>
        <w:br w:type="textWrapping"/>
      </w:r>
      <w:r>
        <w:t>• SQL only (DDL, DML, SPs, triggers, views)</w:t>
      </w:r>
    </w:p>
    <w:p w14:paraId="43647E1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19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Surendra Kumawat</cp:lastModifiedBy>
  <dcterms:modified xsi:type="dcterms:W3CDTF">2025-06-26T12:01:18Z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B74979FD48A94AA1AD234FA5349331AA_13</vt:lpwstr>
  </property>
</Properties>
</file>